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5085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BỘ GIÁO DỤC VÀ ĐÀO TẠO</w:t>
      </w:r>
    </w:p>
    <w:p w14:paraId="57EF9BD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TRƯỜNG ĐẠI HỌC CẦN THƠ</w:t>
      </w:r>
    </w:p>
    <w:p w14:paraId="657475AE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TRƯỜNG CÔNG NGHỆ THÔNG TIN &amp; TRUYỀN THÔNG</w:t>
      </w:r>
    </w:p>
    <w:p w14:paraId="4400DEB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KHOA KHOA HỌC MÁY TÍNH</w:t>
      </w:r>
    </w:p>
    <w:p w14:paraId="47C4C0E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40"/>
          <w:szCs w:val="40"/>
          <w:lang w:val="es-E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A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26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B"/>
      </w:r>
    </w:p>
    <w:p w14:paraId="4B71292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3F85111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1748790" cy="1556385"/>
            <wp:effectExtent l="0" t="0" r="381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B4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/>
        </w:rPr>
      </w:pPr>
    </w:p>
    <w:p w14:paraId="4B1519F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284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7BCC7A1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PHÁT TRIỂN ỨNG DỤNG WEB</w:t>
      </w:r>
    </w:p>
    <w:p w14:paraId="42A8D6D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MÃ HỌC PHẦN: CT449</w:t>
      </w:r>
    </w:p>
    <w:p w14:paraId="5EB60C1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5F97BE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5863F80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  <w:t>Đề tài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2DF07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ỨNG DỤNG CONTACTBOOK - BACKEND - PHẦN 1</w:t>
      </w:r>
    </w:p>
    <w:p w14:paraId="11F1D99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</w:pPr>
    </w:p>
    <w:p w14:paraId="656C9DD5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tbl>
      <w:tblPr>
        <w:tblStyle w:val="11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92"/>
      </w:tblGrid>
      <w:tr w14:paraId="2DA392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005F3B60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Giảng viên hướng dẫn</w:t>
            </w:r>
          </w:p>
        </w:tc>
        <w:tc>
          <w:tcPr>
            <w:tcW w:w="4592" w:type="dxa"/>
          </w:tcPr>
          <w:p w14:paraId="5BF6EF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Sinh viên thực hiện</w:t>
            </w:r>
          </w:p>
        </w:tc>
      </w:tr>
      <w:tr w14:paraId="5EF1A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3CCC3B2D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ThS. Lê Minh Trung</w:t>
            </w:r>
          </w:p>
        </w:tc>
        <w:tc>
          <w:tcPr>
            <w:tcW w:w="4592" w:type="dxa"/>
          </w:tcPr>
          <w:p w14:paraId="2E7819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Tên: Lê Tuấn Đạt</w:t>
            </w:r>
          </w:p>
          <w:p w14:paraId="1F6F5E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MSSV: B2113328</w:t>
            </w:r>
          </w:p>
        </w:tc>
      </w:tr>
    </w:tbl>
    <w:p w14:paraId="6BCD7979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832CD8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17C4DD3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6FCA0AAD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bCs/>
          <w:sz w:val="28"/>
          <w:szCs w:val="28"/>
          <w:lang w:val="es-ES" w:eastAsia="en-GB"/>
        </w:rPr>
      </w:pPr>
    </w:p>
    <w:p w14:paraId="0B157893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pgSz w:w="11906" w:h="16838"/>
          <w:pgMar w:top="1138" w:right="1138" w:bottom="1138" w:left="1699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>Cần Thơ, ngày 20 tháng 9 năm 2024</w:t>
      </w: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0877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Cs/>
          <w:sz w:val="21"/>
          <w:szCs w:val="26"/>
          <w:lang w:val="en-US" w:eastAsia="zh-CN" w:bidi="ar-SA"/>
        </w:rPr>
      </w:sdtEndPr>
      <w:sdtContent>
        <w:p w14:paraId="665D95B3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  <w:t>MỤC LỤC</w:t>
          </w:r>
        </w:p>
        <w:p w14:paraId="56747E5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</w:pPr>
        </w:p>
        <w:p w14:paraId="0F526D1C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</w:pPr>
        </w:p>
        <w:p w14:paraId="4E4D819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</w:pPr>
        </w:p>
        <w:p w14:paraId="300B7482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_Toc9908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0: Cài đặt node và git: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_Toc9908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36AC8B32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_Toc4445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1: Tạo ứng dụng Node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_Toc4445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654A4355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_Toc16259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2: Quản lý mã nguồn dự án với git và GitHub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_Toc16259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2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28500249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_Toc16609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3: Cấu hình Visual Studio Code, ESLint và Prettier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_Toc16609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4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33666DCF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_Toc22213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6"/>
              <w:szCs w:val="26"/>
              <w:lang w:val="en-US"/>
            </w:rPr>
            <w:t>Bước 4: Cài đặt Express: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_Toc22213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5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57765134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_Toc20176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5: Định nghĩa Controller và các route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_Toc20176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9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37DF6A55">
          <w:pPr>
            <w:pStyle w:val="142"/>
            <w:tabs>
              <w:tab w:val="right" w:leader="dot" w:pos="9069"/>
            </w:tabs>
            <w:spacing w:line="480" w:lineRule="auto"/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_Toc25215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6: Cài đặt xử lý lỗi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_Toc25215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12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1A581B45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default" w:ascii="Times New Roman" w:hAnsi="Times New Roman" w:cs="Times New Roman" w:eastAsiaTheme="minorEastAsia"/>
              <w:bCs/>
              <w:szCs w:val="26"/>
              <w:lang w:val="en-US" w:eastAsia="zh-CN" w:bidi="ar-SA"/>
            </w:rPr>
            <w:sectPr>
              <w:footerReference r:id="rId3" w:type="default"/>
              <w:pgSz w:w="11906" w:h="16838"/>
              <w:pgMar w:top="1138" w:right="1138" w:bottom="1138" w:left="1699" w:header="720" w:footer="720" w:gutter="0"/>
              <w:pgBorders w:display="firstPage"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decimal" w:start="1"/>
              <w:cols w:space="0" w:num="1"/>
              <w:rtlGutter w:val="0"/>
              <w:docGrid w:linePitch="360" w:charSpace="0"/>
            </w:sectPr>
          </w:pPr>
          <w:r>
            <w:rPr>
              <w:rFonts w:hint="default" w:ascii="Times New Roman" w:hAnsi="Times New Roman" w:cs="Times New Roman"/>
              <w:bCs/>
              <w:szCs w:val="26"/>
              <w:lang w:val="en-US"/>
            </w:rPr>
            <w:fldChar w:fldCharType="end"/>
          </w:r>
          <w:bookmarkStart w:id="7" w:name="_GoBack"/>
          <w:bookmarkEnd w:id="7"/>
        </w:p>
      </w:sdtContent>
    </w:sdt>
    <w:p w14:paraId="10D39A7D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0" w:name="_Toc9908"/>
      <w:r>
        <w:rPr>
          <w:rFonts w:hint="default"/>
          <w:lang w:val="en-US"/>
        </w:rPr>
        <w:t>Bước 0: Cài đặt node và git:</w:t>
      </w:r>
      <w:bookmarkEnd w:id="0"/>
    </w:p>
    <w:p w14:paraId="25F819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06160" cy="1049655"/>
            <wp:effectExtent l="0" t="0" r="5080" b="190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5B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53D0B540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1" w:name="_Toc4445"/>
      <w:r>
        <w:rPr>
          <w:rFonts w:hint="default"/>
          <w:lang w:val="en-US"/>
        </w:rPr>
        <w:t>Bước 1: Tạo ứng dụng Node</w:t>
      </w:r>
      <w:bookmarkEnd w:id="1"/>
    </w:p>
    <w:p w14:paraId="3E6884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Tạo thư mục dự án “CT449--PTUDW-Lab1”.</w:t>
      </w:r>
    </w:p>
    <w:p w14:paraId="43AC0D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Khởi tạo Node:</w:t>
      </w:r>
    </w:p>
    <w:p w14:paraId="7853CA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46710"/>
            <wp:effectExtent l="0" t="0" r="14605" b="381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68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E9DDB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Thông tin dự án:</w:t>
      </w:r>
    </w:p>
    <w:p w14:paraId="399280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704465"/>
            <wp:effectExtent l="0" t="0" r="13970" b="8255"/>
            <wp:docPr id="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77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C78E5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Cài đặt các package cần thiết:</w:t>
      </w:r>
    </w:p>
    <w:p w14:paraId="609CE9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04890" cy="1055370"/>
            <wp:effectExtent l="0" t="0" r="6350" b="1143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C6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274E1AA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2" w:name="_Toc16259"/>
      <w:r>
        <w:rPr>
          <w:rFonts w:hint="default"/>
          <w:lang w:val="en-US"/>
        </w:rPr>
        <w:t>Bước 2: Quản lý mã nguồn dự án với git và GitHub</w:t>
      </w:r>
      <w:bookmarkEnd w:id="2"/>
    </w:p>
    <w:p w14:paraId="42E20D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Tạo tập tin .gitignore: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npx gitignore node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. Tập tin này liệt kê các thư mục, tập tin sẽ không được quản lý bởi git.</w:t>
      </w:r>
    </w:p>
    <w:p w14:paraId="5B0A18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283845"/>
            <wp:effectExtent l="0" t="0" r="1270" b="5715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45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22F13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Trong thư mục gốc dự án, chạy lệnh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init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Gõ tiếp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status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, sẽ xuất hiện 3 tập tin chưa được quản lý bởi git.</w:t>
      </w:r>
    </w:p>
    <w:p w14:paraId="3A509F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3620" cy="1387475"/>
            <wp:effectExtent l="0" t="0" r="7620" b="14605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72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EF2D6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Cho git quản lý 3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.gitignore, package-lock.json, package.json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bằng lệnh:</w:t>
      </w:r>
    </w:p>
    <w:p w14:paraId="0A5B7D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add .gitignore package-lock.json package.json</w:t>
      </w:r>
    </w:p>
    <w:p w14:paraId="7AF809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2350" cy="415925"/>
            <wp:effectExtent l="0" t="0" r="8890" b="10795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AE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Gõ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status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kiểm tra lại:</w:t>
      </w:r>
    </w:p>
    <w:p w14:paraId="1F8D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1370330"/>
            <wp:effectExtent l="0" t="0" r="12700" b="1270"/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3C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3D45D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Thực thi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commit -m “Cai dat du an”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lưu các thay đổi. Tùy chọn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-m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cho phép tạo ghi chú cho commit này.</w:t>
      </w:r>
    </w:p>
    <w:p w14:paraId="4A404A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744220"/>
            <wp:effectExtent l="0" t="0" r="2540" b="2540"/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7C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73148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7C9D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14D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Upload dự án cục bộ lên GitHub bằng lệnh:</w:t>
      </w:r>
    </w:p>
    <w:p w14:paraId="794BB7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1715" cy="1456055"/>
            <wp:effectExtent l="0" t="0" r="9525" b="6985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3F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615BE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1515110"/>
            <wp:effectExtent l="0" t="0" r="13335" b="8890"/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A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9EB50F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9395C69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3" w:name="_Toc16609"/>
      <w:r>
        <w:rPr>
          <w:rFonts w:hint="default"/>
          <w:lang w:val="en-US"/>
        </w:rPr>
        <w:t>Bước 3: Cấu hình Visual Studio Code, ESLint và Prettier</w:t>
      </w:r>
      <w:bookmarkEnd w:id="3"/>
    </w:p>
    <w:p w14:paraId="504AA8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Cài đặt gói eslint và prettier toàn cục:</w:t>
      </w:r>
    </w:p>
    <w:p w14:paraId="0EA47C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3620" cy="829945"/>
            <wp:effectExtent l="0" t="0" r="7620" b="8255"/>
            <wp:docPr id="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A5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D89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.eslintrc.js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tại thư mục gốc của dự án:</w:t>
      </w:r>
    </w:p>
    <w:p w14:paraId="728DD0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62225" cy="1905000"/>
            <wp:effectExtent l="0" t="0" r="13335" b="0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CD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229225" cy="2181225"/>
            <wp:effectExtent l="0" t="0" r="13335" b="13335"/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1D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thay đổi lên git:</w:t>
      </w:r>
    </w:p>
    <w:p w14:paraId="33FEA9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add -u</w:t>
      </w:r>
    </w:p>
    <w:p w14:paraId="1A9A4F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add .eslintrc.js</w:t>
      </w:r>
    </w:p>
    <w:p w14:paraId="22D2BA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commit -m “Cau hinh ESLint cho du an”</w:t>
      </w:r>
    </w:p>
    <w:p w14:paraId="4EB464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979170"/>
            <wp:effectExtent l="0" t="0" r="14605" b="11430"/>
            <wp:docPr id="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2B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EAED67">
      <w:pPr>
        <w:pStyle w:val="2"/>
        <w:bidi w:val="0"/>
        <w:snapToGrid/>
        <w:spacing w:before="0" w:beforeAutospacing="0" w:after="0" w:afterAutospacing="0" w:line="360" w:lineRule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bookmarkStart w:id="4" w:name="_Toc22213"/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Bước 4: Cài đặt Express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  <w:bookmarkEnd w:id="4"/>
    </w:p>
    <w:p w14:paraId="17997D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Tạo lần lượt tập tin app.js và server.js:</w:t>
      </w:r>
    </w:p>
    <w:p w14:paraId="5D2BFC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3054985"/>
            <wp:effectExtent l="0" t="0" r="1905" b="8255"/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6E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43550" cy="1895475"/>
            <wp:effectExtent l="0" t="0" r="3810" b="9525"/>
            <wp:docPr id="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0E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2432D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Lần lượt tạo thư mục app, app/config và tập tin app/config/index.js:</w:t>
      </w:r>
    </w:p>
    <w:p w14:paraId="0426FC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62225" cy="2943225"/>
            <wp:effectExtent l="0" t="0" r="13335" b="13335"/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333875" cy="1847850"/>
            <wp:effectExtent l="0" t="0" r="9525" b="11430"/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8B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cửa sổ terminal tại thư mục dự án và thực hiện lệnh: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node server.js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Truy cập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"http://localhost:3000/"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http://localhost:3000/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xem kết quả.</w:t>
      </w:r>
    </w:p>
    <w:p w14:paraId="65D6BF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474345"/>
            <wp:effectExtent l="0" t="0" r="13335" b="13335"/>
            <wp:docPr id="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4C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1365885"/>
            <wp:effectExtent l="0" t="0" r="12700" b="571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40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</w:p>
    <w:p w14:paraId="219D08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Xem kết quả ở Postman:</w:t>
      </w:r>
    </w:p>
    <w:p w14:paraId="57EBA4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2350" cy="777240"/>
            <wp:effectExtent l="0" t="0" r="889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74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1740535"/>
            <wp:effectExtent l="0" t="0" r="1270" b="1206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98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49FAD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hỗ trợ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nodemon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</w:p>
    <w:p w14:paraId="58B56E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7430" cy="955040"/>
            <wp:effectExtent l="0" t="0" r="3810" b="5080"/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B5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12846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Thay đổi cấu hình mục “scripts” trong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package.json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5121E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951605" cy="5109845"/>
            <wp:effectExtent l="0" t="0" r="10795" b="10795"/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8F761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git:</w:t>
      </w:r>
    </w:p>
    <w:p w14:paraId="16FCD2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2439670"/>
            <wp:effectExtent l="0" t="0" r="2540" b="13970"/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58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1110615"/>
            <wp:effectExtent l="0" t="0" r="0" b="1905"/>
            <wp:docPr id="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CE7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7699953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5" w:name="_Toc20176"/>
      <w:r>
        <w:rPr>
          <w:rFonts w:hint="default"/>
          <w:lang w:val="en-US"/>
        </w:rPr>
        <w:t>Bước 5: Định nghĩa Controller và các route</w:t>
      </w:r>
      <w:bookmarkEnd w:id="5"/>
    </w:p>
    <w:p w14:paraId="1EB5DE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controllers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contact.controller.js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controllers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4D1A5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905500" cy="6353175"/>
            <wp:effectExtent l="0" t="0" r="7620" b="1905"/>
            <wp:docPr id="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56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6667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routes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contact.route.js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routes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704BA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4462145"/>
            <wp:effectExtent l="0" t="0" r="14605" b="3175"/>
            <wp:docPr id="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B6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6B95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505F2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3649345"/>
            <wp:effectExtent l="0" t="0" r="2540" b="8255"/>
            <wp:docPr id="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24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FEF87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9293A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Client cần gửi yêu cầu DELETE đến URL: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"http://localhost:3000/api/contacts/favorite"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http://localhost:3000/api/contacts/favorite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</w:p>
    <w:p w14:paraId="4610C0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553970"/>
            <wp:effectExtent l="0" t="0" r="13970" b="635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67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290D2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lên git:</w:t>
      </w:r>
    </w:p>
    <w:p w14:paraId="08F43A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831215"/>
            <wp:effectExtent l="0" t="0" r="0" b="6985"/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81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ADC034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3727950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6" w:name="_Toc25215"/>
      <w:r>
        <w:rPr>
          <w:rFonts w:hint="default"/>
          <w:lang w:val="en-US"/>
        </w:rPr>
        <w:t>Bước 6: Cài đặt xử lý lỗi</w:t>
      </w:r>
      <w:bookmarkEnd w:id="6"/>
    </w:p>
    <w:p w14:paraId="0D6CC5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app/api-error.js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A86DF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343400" cy="2276475"/>
            <wp:effectExtent l="0" t="0" r="0" b="9525"/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F1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6892F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thêm vào các middle ware:</w:t>
      </w:r>
    </w:p>
    <w:p w14:paraId="69BD16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66435" cy="5657215"/>
            <wp:effectExtent l="0" t="0" r="9525" b="12065"/>
            <wp:docPr id="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67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D83D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Sử dụng Postman và gửi yêu cầu đến một URL không được định nghĩa trong ứng dụng, kiểm tra nhận được lỗi 404 và thông báo “Resource not found”.</w:t>
      </w:r>
    </w:p>
    <w:p w14:paraId="6A35C8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225040"/>
            <wp:effectExtent l="0" t="0" r="13970" b="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20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B32C4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đẩy lên GitHub:</w:t>
      </w:r>
    </w:p>
    <w:p w14:paraId="005BB7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026920"/>
            <wp:effectExtent l="0" t="0" r="0" b="0"/>
            <wp:docPr id="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47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702050"/>
            <wp:effectExtent l="0" t="0" r="14605" b="1270"/>
            <wp:docPr id="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B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233930"/>
            <wp:effectExtent l="0" t="0" r="13970" b="6350"/>
            <wp:docPr id="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23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94967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Cây thư mục dự án đến thời điểm này như sau:</w:t>
      </w:r>
    </w:p>
    <w:p w14:paraId="0F298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181225" cy="4514850"/>
            <wp:effectExtent l="0" t="0" r="13335" b="11430"/>
            <wp:docPr id="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11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A1D5B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Đường link GitHub của dự án:</w:t>
      </w:r>
    </w:p>
    <w:p w14:paraId="212015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"https://github.com/letuandatt/B2113328_LeTuanDat_BACKEND_1"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https://github.com/letuandatt/B2113328_LeTuanDat_BACKEND_1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</w:p>
    <w:p w14:paraId="1A2E51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709E6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---HẾT---</w:t>
      </w:r>
    </w:p>
    <w:sectPr>
      <w:headerReference r:id="rId4" w:type="default"/>
      <w:footerReference r:id="rId5" w:type="default"/>
      <w:pgSz w:w="11906" w:h="16838"/>
      <w:pgMar w:top="1138" w:right="1138" w:bottom="1138" w:left="1699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C7C6AE">
    <w:pPr>
      <w:pStyle w:val="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079997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C7630F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0C7630F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876DE8">
    <w:pPr>
      <w:pStyle w:val="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D23B3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7E757F"/>
    <w:rsid w:val="01DA226F"/>
    <w:rsid w:val="02035B8A"/>
    <w:rsid w:val="023F42AD"/>
    <w:rsid w:val="03595B8B"/>
    <w:rsid w:val="036261E5"/>
    <w:rsid w:val="04012B21"/>
    <w:rsid w:val="044B5AC1"/>
    <w:rsid w:val="0553766A"/>
    <w:rsid w:val="059C0A40"/>
    <w:rsid w:val="06555461"/>
    <w:rsid w:val="076B5857"/>
    <w:rsid w:val="07C75183"/>
    <w:rsid w:val="07FD0DA7"/>
    <w:rsid w:val="0811040D"/>
    <w:rsid w:val="085B49C4"/>
    <w:rsid w:val="0886279C"/>
    <w:rsid w:val="08B408D6"/>
    <w:rsid w:val="08E43623"/>
    <w:rsid w:val="0925408D"/>
    <w:rsid w:val="09727A0F"/>
    <w:rsid w:val="097D1872"/>
    <w:rsid w:val="09B713FD"/>
    <w:rsid w:val="0A7143CA"/>
    <w:rsid w:val="0AAB6E9A"/>
    <w:rsid w:val="0AFD7516"/>
    <w:rsid w:val="0B1338B8"/>
    <w:rsid w:val="0B7A42BB"/>
    <w:rsid w:val="0B803CE7"/>
    <w:rsid w:val="0C332F42"/>
    <w:rsid w:val="0C7C5409"/>
    <w:rsid w:val="0C9141AC"/>
    <w:rsid w:val="0CAD50D9"/>
    <w:rsid w:val="0E622EFE"/>
    <w:rsid w:val="0EEF792D"/>
    <w:rsid w:val="0F1C24D9"/>
    <w:rsid w:val="0F864741"/>
    <w:rsid w:val="10511251"/>
    <w:rsid w:val="10540C60"/>
    <w:rsid w:val="11E6296C"/>
    <w:rsid w:val="11F8740F"/>
    <w:rsid w:val="12951598"/>
    <w:rsid w:val="12CD27E6"/>
    <w:rsid w:val="13987F9F"/>
    <w:rsid w:val="139C2A90"/>
    <w:rsid w:val="14AA7406"/>
    <w:rsid w:val="14E44553"/>
    <w:rsid w:val="15CD7D54"/>
    <w:rsid w:val="1623745E"/>
    <w:rsid w:val="16A909BC"/>
    <w:rsid w:val="16DE7B91"/>
    <w:rsid w:val="16F65238"/>
    <w:rsid w:val="18403F55"/>
    <w:rsid w:val="199C7AF2"/>
    <w:rsid w:val="1A230ABD"/>
    <w:rsid w:val="1A281877"/>
    <w:rsid w:val="1AE93EB4"/>
    <w:rsid w:val="1B305C6A"/>
    <w:rsid w:val="1B3268DA"/>
    <w:rsid w:val="1BE31B4D"/>
    <w:rsid w:val="1BF7155D"/>
    <w:rsid w:val="1D7B69ED"/>
    <w:rsid w:val="1D973F0F"/>
    <w:rsid w:val="1DAA72BB"/>
    <w:rsid w:val="1DFC4F05"/>
    <w:rsid w:val="1E506D33"/>
    <w:rsid w:val="1E7135D0"/>
    <w:rsid w:val="1EE01536"/>
    <w:rsid w:val="1F667210"/>
    <w:rsid w:val="1F835F75"/>
    <w:rsid w:val="1FE36CC3"/>
    <w:rsid w:val="20B23F08"/>
    <w:rsid w:val="20C444FE"/>
    <w:rsid w:val="20CC7DDC"/>
    <w:rsid w:val="217E5A3B"/>
    <w:rsid w:val="21837F15"/>
    <w:rsid w:val="21942142"/>
    <w:rsid w:val="221F29FE"/>
    <w:rsid w:val="22DF5A22"/>
    <w:rsid w:val="22E55ECD"/>
    <w:rsid w:val="22F86AB7"/>
    <w:rsid w:val="23171F20"/>
    <w:rsid w:val="23B96153"/>
    <w:rsid w:val="24B14D99"/>
    <w:rsid w:val="24C663E3"/>
    <w:rsid w:val="24D30315"/>
    <w:rsid w:val="252E4693"/>
    <w:rsid w:val="253D5128"/>
    <w:rsid w:val="264136D1"/>
    <w:rsid w:val="26A45974"/>
    <w:rsid w:val="26FB0581"/>
    <w:rsid w:val="27840543"/>
    <w:rsid w:val="27D36066"/>
    <w:rsid w:val="28861AE8"/>
    <w:rsid w:val="28960322"/>
    <w:rsid w:val="28AF5B94"/>
    <w:rsid w:val="28D87E92"/>
    <w:rsid w:val="28F24E95"/>
    <w:rsid w:val="296F5A87"/>
    <w:rsid w:val="29703E06"/>
    <w:rsid w:val="298015A5"/>
    <w:rsid w:val="29E647F9"/>
    <w:rsid w:val="2A00650F"/>
    <w:rsid w:val="2A781EB5"/>
    <w:rsid w:val="2A783D3B"/>
    <w:rsid w:val="2AF43C32"/>
    <w:rsid w:val="2B976711"/>
    <w:rsid w:val="2C0F3BA6"/>
    <w:rsid w:val="2C102B57"/>
    <w:rsid w:val="2C207857"/>
    <w:rsid w:val="2CF4664D"/>
    <w:rsid w:val="2CF775D2"/>
    <w:rsid w:val="2D3E57C8"/>
    <w:rsid w:val="2D597D7C"/>
    <w:rsid w:val="2DC74427"/>
    <w:rsid w:val="2E100D83"/>
    <w:rsid w:val="2F5277B1"/>
    <w:rsid w:val="30582018"/>
    <w:rsid w:val="30814620"/>
    <w:rsid w:val="31915AE2"/>
    <w:rsid w:val="31B54A1D"/>
    <w:rsid w:val="31FA7F7C"/>
    <w:rsid w:val="32591CA8"/>
    <w:rsid w:val="326D0948"/>
    <w:rsid w:val="32A724AC"/>
    <w:rsid w:val="32B2290A"/>
    <w:rsid w:val="32C1314B"/>
    <w:rsid w:val="33A37850"/>
    <w:rsid w:val="34807562"/>
    <w:rsid w:val="349921D7"/>
    <w:rsid w:val="36D80507"/>
    <w:rsid w:val="36DF5466"/>
    <w:rsid w:val="37027535"/>
    <w:rsid w:val="37353608"/>
    <w:rsid w:val="375842D9"/>
    <w:rsid w:val="37D12A37"/>
    <w:rsid w:val="380354B4"/>
    <w:rsid w:val="389A324C"/>
    <w:rsid w:val="38D53666"/>
    <w:rsid w:val="39456083"/>
    <w:rsid w:val="39576612"/>
    <w:rsid w:val="395A7472"/>
    <w:rsid w:val="397A06E1"/>
    <w:rsid w:val="39F17820"/>
    <w:rsid w:val="3A290B99"/>
    <w:rsid w:val="3AE55B2F"/>
    <w:rsid w:val="3B8B4342"/>
    <w:rsid w:val="3C373E57"/>
    <w:rsid w:val="3C5E791A"/>
    <w:rsid w:val="3C8F0D40"/>
    <w:rsid w:val="3CA67D0E"/>
    <w:rsid w:val="3CF81D16"/>
    <w:rsid w:val="3D7106DB"/>
    <w:rsid w:val="3E6413FB"/>
    <w:rsid w:val="3E88226F"/>
    <w:rsid w:val="3EF75F59"/>
    <w:rsid w:val="3F05474B"/>
    <w:rsid w:val="407676CF"/>
    <w:rsid w:val="409335B8"/>
    <w:rsid w:val="40FE08AC"/>
    <w:rsid w:val="41654050"/>
    <w:rsid w:val="425C406C"/>
    <w:rsid w:val="426D560B"/>
    <w:rsid w:val="42705E47"/>
    <w:rsid w:val="42DF6B1E"/>
    <w:rsid w:val="42E83C24"/>
    <w:rsid w:val="43410E67"/>
    <w:rsid w:val="441655A2"/>
    <w:rsid w:val="443240AC"/>
    <w:rsid w:val="44860EF6"/>
    <w:rsid w:val="44D74953"/>
    <w:rsid w:val="44DE20FB"/>
    <w:rsid w:val="44F71432"/>
    <w:rsid w:val="454006F1"/>
    <w:rsid w:val="45460483"/>
    <w:rsid w:val="46084AF2"/>
    <w:rsid w:val="46442C34"/>
    <w:rsid w:val="46F03498"/>
    <w:rsid w:val="47236543"/>
    <w:rsid w:val="475E7DF6"/>
    <w:rsid w:val="475E7E09"/>
    <w:rsid w:val="47A9421E"/>
    <w:rsid w:val="47DB3DAD"/>
    <w:rsid w:val="47E330FE"/>
    <w:rsid w:val="47FB07A5"/>
    <w:rsid w:val="483D14A3"/>
    <w:rsid w:val="485D2DC8"/>
    <w:rsid w:val="486636D8"/>
    <w:rsid w:val="48F00331"/>
    <w:rsid w:val="49213E0B"/>
    <w:rsid w:val="493914B1"/>
    <w:rsid w:val="49CA5F7F"/>
    <w:rsid w:val="4A3926C0"/>
    <w:rsid w:val="4A67089F"/>
    <w:rsid w:val="4AC047B0"/>
    <w:rsid w:val="4AC7413B"/>
    <w:rsid w:val="4B1E4B4A"/>
    <w:rsid w:val="4B4614E8"/>
    <w:rsid w:val="4B6202EC"/>
    <w:rsid w:val="4BB11B3A"/>
    <w:rsid w:val="4D2834AF"/>
    <w:rsid w:val="4D956757"/>
    <w:rsid w:val="4DCE3A17"/>
    <w:rsid w:val="4E506F8B"/>
    <w:rsid w:val="4EF84E1A"/>
    <w:rsid w:val="4F317E8F"/>
    <w:rsid w:val="500278C5"/>
    <w:rsid w:val="506B4CFC"/>
    <w:rsid w:val="51031C29"/>
    <w:rsid w:val="514D7CC5"/>
    <w:rsid w:val="52A122EE"/>
    <w:rsid w:val="538D10A1"/>
    <w:rsid w:val="53FF439B"/>
    <w:rsid w:val="546126FE"/>
    <w:rsid w:val="55452810"/>
    <w:rsid w:val="561E5A0C"/>
    <w:rsid w:val="563D201C"/>
    <w:rsid w:val="567A07EF"/>
    <w:rsid w:val="567C0A12"/>
    <w:rsid w:val="56B860D6"/>
    <w:rsid w:val="57276389"/>
    <w:rsid w:val="58B42698"/>
    <w:rsid w:val="58FE147E"/>
    <w:rsid w:val="59735F4E"/>
    <w:rsid w:val="59A56F5D"/>
    <w:rsid w:val="59D6437F"/>
    <w:rsid w:val="59FB0767"/>
    <w:rsid w:val="5A69150A"/>
    <w:rsid w:val="5B794B19"/>
    <w:rsid w:val="5B8F4FC4"/>
    <w:rsid w:val="5D425C8F"/>
    <w:rsid w:val="5D7167DE"/>
    <w:rsid w:val="607F065F"/>
    <w:rsid w:val="60990DE6"/>
    <w:rsid w:val="61BE356A"/>
    <w:rsid w:val="62523DDE"/>
    <w:rsid w:val="625744F2"/>
    <w:rsid w:val="62DC5F40"/>
    <w:rsid w:val="6314191D"/>
    <w:rsid w:val="63B523A0"/>
    <w:rsid w:val="63CA4D92"/>
    <w:rsid w:val="640459A3"/>
    <w:rsid w:val="640A312F"/>
    <w:rsid w:val="645A0930"/>
    <w:rsid w:val="64671697"/>
    <w:rsid w:val="647F0488"/>
    <w:rsid w:val="64E27812"/>
    <w:rsid w:val="65A2414A"/>
    <w:rsid w:val="65CD0811"/>
    <w:rsid w:val="662D17CA"/>
    <w:rsid w:val="667C18AF"/>
    <w:rsid w:val="66A35F7B"/>
    <w:rsid w:val="66A96EFB"/>
    <w:rsid w:val="66F35CB5"/>
    <w:rsid w:val="676E5054"/>
    <w:rsid w:val="68E550C3"/>
    <w:rsid w:val="69374FAB"/>
    <w:rsid w:val="696E0D08"/>
    <w:rsid w:val="6971208F"/>
    <w:rsid w:val="699762C9"/>
    <w:rsid w:val="6A266C5C"/>
    <w:rsid w:val="6AAE7116"/>
    <w:rsid w:val="6ACE5FB0"/>
    <w:rsid w:val="6B3D5CD6"/>
    <w:rsid w:val="6BB34AE7"/>
    <w:rsid w:val="6BE94A51"/>
    <w:rsid w:val="6CD43218"/>
    <w:rsid w:val="6D651951"/>
    <w:rsid w:val="6D7838A9"/>
    <w:rsid w:val="6D9F19E7"/>
    <w:rsid w:val="6DC61CBE"/>
    <w:rsid w:val="6F181253"/>
    <w:rsid w:val="6F2B2472"/>
    <w:rsid w:val="6FC12966"/>
    <w:rsid w:val="70B950FC"/>
    <w:rsid w:val="714C7EEE"/>
    <w:rsid w:val="718F6E95"/>
    <w:rsid w:val="719F7978"/>
    <w:rsid w:val="71C867F5"/>
    <w:rsid w:val="72693B8A"/>
    <w:rsid w:val="72721ECF"/>
    <w:rsid w:val="72FD2525"/>
    <w:rsid w:val="734E35CA"/>
    <w:rsid w:val="736E46F1"/>
    <w:rsid w:val="73951FDA"/>
    <w:rsid w:val="744A7557"/>
    <w:rsid w:val="749A05DB"/>
    <w:rsid w:val="753B10E2"/>
    <w:rsid w:val="75A0590A"/>
    <w:rsid w:val="76AC4B43"/>
    <w:rsid w:val="76BF671D"/>
    <w:rsid w:val="76DF570D"/>
    <w:rsid w:val="77C51D8C"/>
    <w:rsid w:val="78152E10"/>
    <w:rsid w:val="79875270"/>
    <w:rsid w:val="7AAB11D5"/>
    <w:rsid w:val="7AC96B81"/>
    <w:rsid w:val="7B6868C4"/>
    <w:rsid w:val="7C3B0FE1"/>
    <w:rsid w:val="7C3B5358"/>
    <w:rsid w:val="7C4E4AC7"/>
    <w:rsid w:val="7D9D4345"/>
    <w:rsid w:val="7DF612B7"/>
    <w:rsid w:val="7E1C2C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6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GIF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2024-09-20T07:49:09Z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ADB3141C246F402FAC54B9D15B303429_12</vt:lpwstr>
  </property>
</Properties>
</file>