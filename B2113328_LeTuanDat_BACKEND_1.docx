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AA54CE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ỨNG DỤNG CONTACTBOOK - BACKEND - PHẦN 1</w:t>
      </w:r>
    </w:p>
    <w:p w14:paraId="46C2225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--------</w:t>
      </w:r>
    </w:p>
    <w:p w14:paraId="01985B7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10D39A7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Bước 0: Cài đặt node và git:</w:t>
      </w:r>
    </w:p>
    <w:p w14:paraId="25F8196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drawing>
          <wp:inline distT="0" distB="0" distL="114300" distR="114300">
            <wp:extent cx="6106160" cy="1049655"/>
            <wp:effectExtent l="0" t="0" r="5080" b="1905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55BC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53D0B54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Bước 1: Tạo ứng dụng Node</w:t>
      </w:r>
    </w:p>
    <w:p w14:paraId="3E68844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Tạo thư mục dự án “CT449--PTUDW-Lab1”.</w:t>
      </w:r>
    </w:p>
    <w:p w14:paraId="43AC0DD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Khởi tạo Node:</w:t>
      </w:r>
    </w:p>
    <w:p w14:paraId="7853CA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drawing>
          <wp:inline distT="0" distB="0" distL="114300" distR="114300">
            <wp:extent cx="6111875" cy="346710"/>
            <wp:effectExtent l="0" t="0" r="14605" b="3810"/>
            <wp:docPr id="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34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D68C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7E9DDB1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Thông tin dự án:</w:t>
      </w:r>
    </w:p>
    <w:p w14:paraId="3992808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drawing>
          <wp:inline distT="0" distB="0" distL="114300" distR="114300">
            <wp:extent cx="6112510" cy="2704465"/>
            <wp:effectExtent l="0" t="0" r="13970" b="8255"/>
            <wp:docPr id="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4774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1C78E51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Cài đặt các package cần thiết:</w:t>
      </w:r>
    </w:p>
    <w:p w14:paraId="609CE98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drawing>
          <wp:inline distT="0" distB="0" distL="114300" distR="114300">
            <wp:extent cx="6104890" cy="1055370"/>
            <wp:effectExtent l="0" t="0" r="6350" b="11430"/>
            <wp:docPr id="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8C6C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6274E1A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Bước 2: Quản lý mã nguồn dự án với git và GitHub</w:t>
      </w:r>
    </w:p>
    <w:p w14:paraId="42E20DB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 xml:space="preserve">Tạo tập tin .gitignore: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npx gitignore node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. Tập tin này liệt kê các thư mục, tập tin sẽ không được quản lý bởi git.</w:t>
      </w:r>
    </w:p>
    <w:p w14:paraId="5B0A183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9970" cy="283845"/>
            <wp:effectExtent l="0" t="0" r="1270" b="5715"/>
            <wp:docPr id="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28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5459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222F130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Trong thư mục gốc dự án, chạy lệnh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git init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. Gõ tiếp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git status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, sẽ xuất hiện 3 tập tin chưa được quản lý bởi git.</w:t>
      </w:r>
    </w:p>
    <w:p w14:paraId="3A509F5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3620" cy="1387475"/>
            <wp:effectExtent l="0" t="0" r="7620" b="14605"/>
            <wp:docPr id="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9728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4EF2D64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Cho git quản lý 3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.gitignore, package-lock.json, package.json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bằng lệnh:</w:t>
      </w:r>
    </w:p>
    <w:p w14:paraId="0A5B7DD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git add .gitignore package-lock.json package.json</w:t>
      </w:r>
    </w:p>
    <w:p w14:paraId="7AF8096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2350" cy="415925"/>
            <wp:effectExtent l="0" t="0" r="8890" b="10795"/>
            <wp:docPr id="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8AE7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Gõ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git status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để kiểm tra lại:</w:t>
      </w:r>
    </w:p>
    <w:p w14:paraId="1F8D543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3780" cy="1370330"/>
            <wp:effectExtent l="0" t="0" r="12700" b="1270"/>
            <wp:docPr id="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D3C7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43D45D1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Thực thi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git commit -m “Cai dat du an”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để lưu các thay đổi. Tùy chọn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-m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cho phép tạo ghi chú cho commit này.</w:t>
      </w:r>
    </w:p>
    <w:p w14:paraId="4A404A0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8700" cy="744220"/>
            <wp:effectExtent l="0" t="0" r="2540" b="2540"/>
            <wp:docPr id="5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E7CF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1731480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77C9DB6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2514D7E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Upload dự án cục bộ lên GitHub bằng lệnh:</w:t>
      </w:r>
    </w:p>
    <w:p w14:paraId="794BB72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1715" cy="1456055"/>
            <wp:effectExtent l="0" t="0" r="9525" b="6985"/>
            <wp:docPr id="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E3FE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615BEB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3145" cy="1515110"/>
            <wp:effectExtent l="0" t="0" r="13335" b="8890"/>
            <wp:docPr id="6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4A0B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9395C6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en-US"/>
        </w:rPr>
        <w:t>Bước 3: Cấu hình Visual Studio Code, ESLint và Prettier</w:t>
      </w:r>
    </w:p>
    <w:p w14:paraId="504AA81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Cài đặt gói eslint và prettier toàn cục:</w:t>
      </w:r>
    </w:p>
    <w:p w14:paraId="0EA47CC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3620" cy="829945"/>
            <wp:effectExtent l="0" t="0" r="7620" b="8255"/>
            <wp:docPr id="6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CA56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76D89C1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Tạo tập tin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.eslintrc.js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tại thư mục gốc của dự án:</w:t>
      </w:r>
    </w:p>
    <w:p w14:paraId="728DD0F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2562225" cy="1905000"/>
            <wp:effectExtent l="0" t="0" r="13335" b="0"/>
            <wp:docPr id="6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8CD8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229225" cy="2181225"/>
            <wp:effectExtent l="0" t="0" r="13335" b="13335"/>
            <wp:docPr id="6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C1D8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Lưu thay đổi lên git:</w:t>
      </w:r>
    </w:p>
    <w:p w14:paraId="33FEA97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git add -u</w:t>
      </w:r>
    </w:p>
    <w:p w14:paraId="1A9A4F8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git add .eslintrc.js</w:t>
      </w:r>
    </w:p>
    <w:p w14:paraId="22D2BA5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git commit -m “Cau hinh ESLint cho du an”</w:t>
      </w:r>
    </w:p>
    <w:p w14:paraId="4EB464E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1875" cy="979170"/>
            <wp:effectExtent l="0" t="0" r="14605" b="11430"/>
            <wp:docPr id="6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97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02B0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3EAED6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en-US"/>
        </w:rPr>
        <w:t>Bước 4: Cài đặt Express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17997DD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Tạo lần lượt tập tin app.js và server.js:</w:t>
      </w:r>
    </w:p>
    <w:p w14:paraId="5D2BFC6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9335" cy="3054985"/>
            <wp:effectExtent l="0" t="0" r="1905" b="8255"/>
            <wp:docPr id="6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46E7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543550" cy="1895475"/>
            <wp:effectExtent l="0" t="0" r="3810" b="9525"/>
            <wp:docPr id="6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90E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2432DA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Lần lượt tạo thư mục app, app/config và tập tin app/config/index.js:</w:t>
      </w:r>
    </w:p>
    <w:p w14:paraId="0426FCF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2562225" cy="2943225"/>
            <wp:effectExtent l="0" t="0" r="13335" b="13335"/>
            <wp:docPr id="6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4AD6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4333875" cy="1847850"/>
            <wp:effectExtent l="0" t="0" r="9525" b="11430"/>
            <wp:docPr id="6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D8B3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Mở cửa sổ terminal tại thư mục dự án và thực hiện lệnh: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node server.js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. Truy cập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begin"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instrText xml:space="preserve"> HYPERLINK "http://localhost:3000/" </w:instrTex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separate"/>
      </w:r>
      <w:r>
        <w:rPr>
          <w:rStyle w:val="36"/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http://localhost:3000/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end"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 để xem kết quả.</w:t>
      </w:r>
    </w:p>
    <w:p w14:paraId="65D6BFC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3145" cy="474345"/>
            <wp:effectExtent l="0" t="0" r="13335" b="13335"/>
            <wp:docPr id="6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F4CA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3780" cy="1365885"/>
            <wp:effectExtent l="0" t="0" r="12700" b="5715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2403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</w:p>
    <w:p w14:paraId="219D08C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Xem kết quả ở Postman:</w:t>
      </w:r>
    </w:p>
    <w:p w14:paraId="57EBA42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2350" cy="777240"/>
            <wp:effectExtent l="0" t="0" r="8890" b="0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747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9970" cy="1740535"/>
            <wp:effectExtent l="0" t="0" r="1270" b="12065"/>
            <wp:docPr id="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2982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49FAD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Cài đặt gói hỗ trợ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nodemon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.</w:t>
      </w:r>
    </w:p>
    <w:p w14:paraId="58B56E6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7430" cy="955040"/>
            <wp:effectExtent l="0" t="0" r="3810" b="5080"/>
            <wp:docPr id="7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0743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1B56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1128465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Thay đổi cấu hình mục “scripts” trong tập tin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package.json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75121E8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4191000" cy="5419725"/>
            <wp:effectExtent l="0" t="0" r="0" b="5715"/>
            <wp:docPr id="7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41CE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78F761A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Lưu các thay đổi vào git:</w:t>
      </w:r>
    </w:p>
    <w:p w14:paraId="16FCD21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8700" cy="2439670"/>
            <wp:effectExtent l="0" t="0" r="2540" b="13970"/>
            <wp:docPr id="7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7580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1240" cy="1110615"/>
            <wp:effectExtent l="0" t="0" r="0" b="1905"/>
            <wp:docPr id="7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9995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en-US"/>
        </w:rPr>
        <w:t>Bước 5: Định nghĩa Controller và các route</w:t>
      </w:r>
    </w:p>
    <w:p w14:paraId="1EB5DEE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Tạo thư mục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controllers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thư mục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app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. Sau đó, tạo tập tin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contact.controller.js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thư mục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controllers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 như sau:</w:t>
      </w:r>
    </w:p>
    <w:p w14:paraId="64D1A5E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905500" cy="6353175"/>
            <wp:effectExtent l="0" t="0" r="7620" b="1905"/>
            <wp:docPr id="7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56D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2566676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Tạo thư mục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routes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thư mục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app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. Sau đó, tạo tập tin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contact.route.js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thư mục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routes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 như sau:</w:t>
      </w:r>
    </w:p>
    <w:p w14:paraId="6704BA6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1875" cy="4462145"/>
            <wp:effectExtent l="0" t="0" r="14605" b="3175"/>
            <wp:docPr id="7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2B6D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F6B95B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Hiệu chỉnh tập tin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app.js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7505F28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8700" cy="3649345"/>
            <wp:effectExtent l="0" t="0" r="2540" b="8255"/>
            <wp:docPr id="7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5249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1FEF87E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9293AB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Client cần gửi yêu cầu DELETE đến URL: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begin"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instrText xml:space="preserve"> HYPERLINK "http://localhost:3000/api/contacts/favorite" </w:instrTex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separate"/>
      </w:r>
      <w:r>
        <w:rPr>
          <w:rStyle w:val="51"/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http://localhost:3000/api/contacts/favorite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end"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 </w:t>
      </w:r>
    </w:p>
    <w:p w14:paraId="4610C0F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2510" cy="2553970"/>
            <wp:effectExtent l="0" t="0" r="13970" b="6350"/>
            <wp:docPr id="3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0676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290D26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Lưu các thay đổi lên git:</w:t>
      </w:r>
    </w:p>
    <w:p w14:paraId="08F43A7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1240" cy="831215"/>
            <wp:effectExtent l="0" t="0" r="0" b="6985"/>
            <wp:docPr id="7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DE2E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125081F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7372795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en-US"/>
        </w:rPr>
        <w:t>Bước 6: Cài đặt xử lý lỗi</w:t>
      </w:r>
    </w:p>
    <w:p w14:paraId="0D6CC57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Tạo tập tin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app/api-error.js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2A86DF1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4343400" cy="2276475"/>
            <wp:effectExtent l="0" t="0" r="0" b="9525"/>
            <wp:docPr id="7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4F15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46892FF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Mở tập tin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app.js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 và thêm vào các middle ware:</w:t>
      </w:r>
    </w:p>
    <w:p w14:paraId="69BD164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4415" cy="5998845"/>
            <wp:effectExtent l="0" t="0" r="12065" b="5715"/>
            <wp:docPr id="7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99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167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7D83DD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Sử dụng Postman và gửi yêu cầu đến một URL không được định nghĩa trong ứng dụng, kiểm tra nhận được lỗi 404 và thông báo “Resource not found”.</w:t>
      </w:r>
    </w:p>
    <w:p w14:paraId="6A35C8C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2510" cy="2225040"/>
            <wp:effectExtent l="0" t="0" r="13970" b="0"/>
            <wp:docPr id="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620C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1B32C4E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Lưu các thay đổi vào git và đẩy lên GitHub:</w:t>
      </w:r>
    </w:p>
    <w:p w14:paraId="005BB71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1240" cy="2026920"/>
            <wp:effectExtent l="0" t="0" r="0" b="0"/>
            <wp:docPr id="8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D477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1875" cy="3702050"/>
            <wp:effectExtent l="0" t="0" r="14605" b="1270"/>
            <wp:docPr id="8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4B0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2510" cy="2233930"/>
            <wp:effectExtent l="0" t="0" r="13970" b="6350"/>
            <wp:docPr id="8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6233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94967E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Cây thư mục dự án đến thời điểm này như sau:</w:t>
      </w:r>
    </w:p>
    <w:p w14:paraId="0F2988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2181225" cy="4514850"/>
            <wp:effectExtent l="0" t="0" r="13335" b="11430"/>
            <wp:docPr id="8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4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1110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3A1D5B0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Đường link GitHub của dự án:</w:t>
      </w:r>
    </w:p>
    <w:p w14:paraId="2120150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begin"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instrText xml:space="preserve"> HYPERLINK "https://github.com/letuandatt/B2113328_LeTuanDat_BACKEND_1" </w:instrTex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separate"/>
      </w:r>
      <w:r>
        <w:rPr>
          <w:rStyle w:val="36"/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https://github.com/letuandatt/B2113328_LeTuanDat_</w:t>
      </w:r>
      <w:bookmarkStart w:id="0" w:name="_GoBack"/>
      <w:bookmarkEnd w:id="0"/>
      <w:r>
        <w:rPr>
          <w:rStyle w:val="36"/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BACKEND_1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end"/>
      </w:r>
    </w:p>
    <w:p w14:paraId="1A2E510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709E6D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en-US"/>
        </w:rPr>
        <w:t>---HẾT---</w:t>
      </w:r>
    </w:p>
    <w:sectPr>
      <w:footerReference r:id="rId3" w:type="default"/>
      <w:pgSz w:w="11906" w:h="16838"/>
      <w:pgMar w:top="1138" w:right="1138" w:bottom="1138" w:left="1138" w:header="720" w:footer="720" w:gutter="0"/>
      <w:pgBorders w:display="firstPage"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183A060">
    <w:pPr>
      <w:pStyle w:val="3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F6806E7">
                          <w:pPr>
                            <w:pStyle w:val="3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JFewdQhAgAA&#10;Yg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F6806E7">
                    <w:pPr>
                      <w:pStyle w:val="3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17E757F"/>
    <w:rsid w:val="02035B8A"/>
    <w:rsid w:val="023F42AD"/>
    <w:rsid w:val="04012B21"/>
    <w:rsid w:val="044B5AC1"/>
    <w:rsid w:val="0553766A"/>
    <w:rsid w:val="059C0A40"/>
    <w:rsid w:val="06555461"/>
    <w:rsid w:val="076B5857"/>
    <w:rsid w:val="0811040D"/>
    <w:rsid w:val="085B49C4"/>
    <w:rsid w:val="0886279C"/>
    <w:rsid w:val="08B408D6"/>
    <w:rsid w:val="0925408D"/>
    <w:rsid w:val="09727A0F"/>
    <w:rsid w:val="097D1872"/>
    <w:rsid w:val="0A7143CA"/>
    <w:rsid w:val="0AAB6E9A"/>
    <w:rsid w:val="0AFD7516"/>
    <w:rsid w:val="0B1338B8"/>
    <w:rsid w:val="0B7A42BB"/>
    <w:rsid w:val="0B803CE7"/>
    <w:rsid w:val="0C332F42"/>
    <w:rsid w:val="0E622EFE"/>
    <w:rsid w:val="0EEF792D"/>
    <w:rsid w:val="0F1C24D9"/>
    <w:rsid w:val="0F864741"/>
    <w:rsid w:val="10540C60"/>
    <w:rsid w:val="11E6296C"/>
    <w:rsid w:val="11F8740F"/>
    <w:rsid w:val="12951598"/>
    <w:rsid w:val="12CD27E6"/>
    <w:rsid w:val="139C2A90"/>
    <w:rsid w:val="14AA7406"/>
    <w:rsid w:val="14E44553"/>
    <w:rsid w:val="1623745E"/>
    <w:rsid w:val="16A909BC"/>
    <w:rsid w:val="16F65238"/>
    <w:rsid w:val="18403F55"/>
    <w:rsid w:val="1A281877"/>
    <w:rsid w:val="1AE93EB4"/>
    <w:rsid w:val="1B305C6A"/>
    <w:rsid w:val="1BE31B4D"/>
    <w:rsid w:val="1BF7155D"/>
    <w:rsid w:val="1D7B69ED"/>
    <w:rsid w:val="1D973F0F"/>
    <w:rsid w:val="1DAA72BB"/>
    <w:rsid w:val="1DFC4F05"/>
    <w:rsid w:val="1E506D33"/>
    <w:rsid w:val="1E7135D0"/>
    <w:rsid w:val="1F667210"/>
    <w:rsid w:val="1F835F75"/>
    <w:rsid w:val="20B23F08"/>
    <w:rsid w:val="217E5A3B"/>
    <w:rsid w:val="21837F15"/>
    <w:rsid w:val="21942142"/>
    <w:rsid w:val="221F29FE"/>
    <w:rsid w:val="22F86AB7"/>
    <w:rsid w:val="23171F20"/>
    <w:rsid w:val="23B96153"/>
    <w:rsid w:val="24B14D99"/>
    <w:rsid w:val="24C663E3"/>
    <w:rsid w:val="24D30315"/>
    <w:rsid w:val="253D5128"/>
    <w:rsid w:val="264136D1"/>
    <w:rsid w:val="26A45974"/>
    <w:rsid w:val="27840543"/>
    <w:rsid w:val="28861AE8"/>
    <w:rsid w:val="28960322"/>
    <w:rsid w:val="28D87E92"/>
    <w:rsid w:val="28F24E95"/>
    <w:rsid w:val="29703E06"/>
    <w:rsid w:val="2A781EB5"/>
    <w:rsid w:val="2A783D3B"/>
    <w:rsid w:val="2AF43C32"/>
    <w:rsid w:val="2B976711"/>
    <w:rsid w:val="2C0F3BA6"/>
    <w:rsid w:val="2C102B57"/>
    <w:rsid w:val="2C207857"/>
    <w:rsid w:val="2CF4664D"/>
    <w:rsid w:val="2D3E57C8"/>
    <w:rsid w:val="2D597D7C"/>
    <w:rsid w:val="30582018"/>
    <w:rsid w:val="30814620"/>
    <w:rsid w:val="31915AE2"/>
    <w:rsid w:val="31B54A1D"/>
    <w:rsid w:val="32A724AC"/>
    <w:rsid w:val="32B2290A"/>
    <w:rsid w:val="32C1314B"/>
    <w:rsid w:val="34807562"/>
    <w:rsid w:val="349921D7"/>
    <w:rsid w:val="36D80507"/>
    <w:rsid w:val="36DF5466"/>
    <w:rsid w:val="37027535"/>
    <w:rsid w:val="375842D9"/>
    <w:rsid w:val="380354B4"/>
    <w:rsid w:val="389A324C"/>
    <w:rsid w:val="39456083"/>
    <w:rsid w:val="395A7472"/>
    <w:rsid w:val="397A06E1"/>
    <w:rsid w:val="3A290B99"/>
    <w:rsid w:val="3AE55B2F"/>
    <w:rsid w:val="3B8B4342"/>
    <w:rsid w:val="3C5E791A"/>
    <w:rsid w:val="3C8F0D40"/>
    <w:rsid w:val="3CA67D0E"/>
    <w:rsid w:val="3D7106DB"/>
    <w:rsid w:val="3E6413FB"/>
    <w:rsid w:val="3E88226F"/>
    <w:rsid w:val="3EF75F59"/>
    <w:rsid w:val="3F05474B"/>
    <w:rsid w:val="407676CF"/>
    <w:rsid w:val="409335B8"/>
    <w:rsid w:val="41654050"/>
    <w:rsid w:val="425C406C"/>
    <w:rsid w:val="426D560B"/>
    <w:rsid w:val="42705E47"/>
    <w:rsid w:val="42E83C24"/>
    <w:rsid w:val="43410E67"/>
    <w:rsid w:val="441655A2"/>
    <w:rsid w:val="44860EF6"/>
    <w:rsid w:val="44D74953"/>
    <w:rsid w:val="44DE20FB"/>
    <w:rsid w:val="44F71432"/>
    <w:rsid w:val="454006F1"/>
    <w:rsid w:val="45460483"/>
    <w:rsid w:val="46084AF2"/>
    <w:rsid w:val="46442C34"/>
    <w:rsid w:val="47236543"/>
    <w:rsid w:val="475E7DF6"/>
    <w:rsid w:val="475E7E09"/>
    <w:rsid w:val="47E330FE"/>
    <w:rsid w:val="483D14A3"/>
    <w:rsid w:val="486636D8"/>
    <w:rsid w:val="48F00331"/>
    <w:rsid w:val="49213E0B"/>
    <w:rsid w:val="493914B1"/>
    <w:rsid w:val="49CA5F7F"/>
    <w:rsid w:val="4A3926C0"/>
    <w:rsid w:val="4AC047B0"/>
    <w:rsid w:val="4AC7413B"/>
    <w:rsid w:val="4B4614E8"/>
    <w:rsid w:val="4B6202EC"/>
    <w:rsid w:val="4D2834AF"/>
    <w:rsid w:val="4D956757"/>
    <w:rsid w:val="4DCE3A17"/>
    <w:rsid w:val="4E506F8B"/>
    <w:rsid w:val="4EF84E1A"/>
    <w:rsid w:val="4F317E8F"/>
    <w:rsid w:val="500278C5"/>
    <w:rsid w:val="506B4CFC"/>
    <w:rsid w:val="51031C29"/>
    <w:rsid w:val="514D7CC5"/>
    <w:rsid w:val="538D10A1"/>
    <w:rsid w:val="53FF439B"/>
    <w:rsid w:val="561E5A0C"/>
    <w:rsid w:val="563D201C"/>
    <w:rsid w:val="567C0A12"/>
    <w:rsid w:val="56B860D6"/>
    <w:rsid w:val="57276389"/>
    <w:rsid w:val="58B42698"/>
    <w:rsid w:val="58FE147E"/>
    <w:rsid w:val="59A56F5D"/>
    <w:rsid w:val="59D6437F"/>
    <w:rsid w:val="59FB0767"/>
    <w:rsid w:val="5A69150A"/>
    <w:rsid w:val="5B794B19"/>
    <w:rsid w:val="5D425C8F"/>
    <w:rsid w:val="5D7167DE"/>
    <w:rsid w:val="60990DE6"/>
    <w:rsid w:val="61BE356A"/>
    <w:rsid w:val="62523DDE"/>
    <w:rsid w:val="625744F2"/>
    <w:rsid w:val="6314191D"/>
    <w:rsid w:val="63B523A0"/>
    <w:rsid w:val="63CA4D92"/>
    <w:rsid w:val="640459A3"/>
    <w:rsid w:val="645A0930"/>
    <w:rsid w:val="64671697"/>
    <w:rsid w:val="647F0488"/>
    <w:rsid w:val="64E27812"/>
    <w:rsid w:val="65CD0811"/>
    <w:rsid w:val="662D17CA"/>
    <w:rsid w:val="667C18AF"/>
    <w:rsid w:val="66F35CB5"/>
    <w:rsid w:val="676E5054"/>
    <w:rsid w:val="69374FAB"/>
    <w:rsid w:val="699762C9"/>
    <w:rsid w:val="6AAE7116"/>
    <w:rsid w:val="6ACE5FB0"/>
    <w:rsid w:val="6B3D5CD6"/>
    <w:rsid w:val="6CD43218"/>
    <w:rsid w:val="6D7838A9"/>
    <w:rsid w:val="6D9F19E7"/>
    <w:rsid w:val="6DC61CBE"/>
    <w:rsid w:val="6F181253"/>
    <w:rsid w:val="6F2B2472"/>
    <w:rsid w:val="70B950FC"/>
    <w:rsid w:val="714C7EEE"/>
    <w:rsid w:val="734E35CA"/>
    <w:rsid w:val="736E46F1"/>
    <w:rsid w:val="73951FDA"/>
    <w:rsid w:val="744A7557"/>
    <w:rsid w:val="753B10E2"/>
    <w:rsid w:val="75A0590A"/>
    <w:rsid w:val="76AC4B43"/>
    <w:rsid w:val="76BF671D"/>
    <w:rsid w:val="76DF570D"/>
    <w:rsid w:val="77C51D8C"/>
    <w:rsid w:val="7AAB11D5"/>
    <w:rsid w:val="7AC96B81"/>
    <w:rsid w:val="7B6868C4"/>
    <w:rsid w:val="7C3B5358"/>
    <w:rsid w:val="7C4E4AC7"/>
    <w:rsid w:val="7D9D4345"/>
    <w:rsid w:val="7DF612B7"/>
    <w:rsid w:val="7E1C2CB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2023-09-29T16:01:00Z</dcterms:created>
  <dc:creator>Le Tuan Dat B2113328</dc:creator>
  <cp:lastModifiedBy>Le Tuan Dat B2113328</cp:lastModifiedBy>
  <dcterms:modified xsi:type="dcterms:W3CDTF">2024-09-16T09:47:56Z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ADB3141C246F402FAC54B9D15B303429_12</vt:lpwstr>
  </property>
</Properties>
</file>